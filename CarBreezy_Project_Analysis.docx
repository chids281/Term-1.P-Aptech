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C5A893">
      <w:pPr>
        <w:pStyle w:val="2"/>
        <w:jc w:val="center"/>
      </w:pPr>
      <w:r>
        <w:t>Project Analysis: CarBreezy</w:t>
      </w:r>
    </w:p>
    <w:p w14:paraId="5A686C01">
      <w:pPr>
        <w:pStyle w:val="3"/>
      </w:pPr>
      <w:r>
        <w:t>1. Introduction</w:t>
      </w:r>
    </w:p>
    <w:p w14:paraId="7BA6C2F8">
      <w:r>
        <w:t>The continuous advancement of web technologies has transformed how consumers interact with digital platforms, particularly in the automotive industry. Traditional vehicle search and evaluation methods often require physical dealership visits and manual comparisons, which can be time-consuming and inefficient. As a result, there is a growing demand for centralized digital solutions that simplify vehicle discovery and evaluation.</w:t>
      </w:r>
    </w:p>
    <w:p w14:paraId="453609EA">
      <w:r>
        <w:t>CarBreezy was developed as a single-page automotive marketplace web application aimed at addressing these challenges. The platform focuses on usability, performance, and clarity while demonstrating core front-end development concepts using standard web technologies.</w:t>
      </w:r>
    </w:p>
    <w:p w14:paraId="52D74FA1">
      <w:pPr>
        <w:pStyle w:val="3"/>
      </w:pPr>
      <w:r>
        <w:t>2. Problem Definition</w:t>
      </w:r>
    </w:p>
    <w:p w14:paraId="17B232CE">
      <w:r>
        <w:t>Many existing automotive platforms suffer from complex interfaces, slow page reloads, and excessive dependency on backend systems. These issues can negatively affect user experience, especially on mobile devices or low-bandwidth connections.</w:t>
      </w:r>
    </w:p>
    <w:p w14:paraId="72FF3F20">
      <w:r>
        <w:t>Additionally, users often find it difficult to filter vehicles efficiently and view detailed information without navigating across multiple pages. From an academic perspective, there is also a lack of simple yet complete project examples that clearly demonstrate client-side rendering, DOM manipulation, and state management using vanilla JavaScript.</w:t>
      </w:r>
    </w:p>
    <w:p w14:paraId="54651AC6">
      <w:pPr>
        <w:pStyle w:val="3"/>
      </w:pPr>
      <w:r>
        <w:t>3. Objectives of the Project</w:t>
      </w:r>
    </w:p>
    <w:p w14:paraId="09C5EACA">
      <w:r>
        <w:t>The primary objectives of the CarBreezy project include:</w:t>
      </w:r>
    </w:p>
    <w:p w14:paraId="43AA3908">
      <w:r>
        <w:t>• To design a responsive and user-friendly automotive marketplace interface.</w:t>
      </w:r>
      <w:r>
        <w:br w:type="textWrapping"/>
      </w:r>
      <w:r>
        <w:t>• To implement a dynamic vehicle filtering system based on brand, type, and condition.</w:t>
      </w:r>
      <w:r>
        <w:br w:type="textWrapping"/>
      </w:r>
      <w:r>
        <w:t>• To display detailed vehicle information using a modal without page navigation.</w:t>
      </w:r>
      <w:r>
        <w:br w:type="textWrapping"/>
      </w:r>
      <w:r>
        <w:t>• To demonstrate effective use of HTML, CSS, and JavaScript without external frameworks.</w:t>
      </w:r>
      <w:r>
        <w:br w:type="textWrapping"/>
      </w:r>
      <w:r>
        <w:t>• To provide a scalable foundation for future expansion and backend integration.</w:t>
      </w:r>
    </w:p>
    <w:p w14:paraId="417F0505">
      <w:pPr>
        <w:pStyle w:val="3"/>
      </w:pPr>
      <w:r>
        <w:t>4. Proposed System Analysis</w:t>
      </w:r>
    </w:p>
    <w:p w14:paraId="1B38F051">
      <w:r>
        <w:t>CarBreezy adopts a client-side single-page architecture where all major interactions occur without full page reloads. Vehicle data is generated and managed using JavaScript, allowing fast filtering and rendering operations.</w:t>
      </w:r>
    </w:p>
    <w:p w14:paraId="42C2FF11">
      <w:r>
        <w:t>The use of a modal-based detail viewer enables users to explore vehicle specifications while maintaining context within the main listings. This design choice enhances usability and reduces navigation complexity.</w:t>
      </w:r>
    </w:p>
    <w:p w14:paraId="5060F87C">
      <w:pPr>
        <w:pStyle w:val="3"/>
      </w:pPr>
      <w:r>
        <w:t>5. Feasibility Study</w:t>
      </w:r>
    </w:p>
    <w:p w14:paraId="45E38497">
      <w:r>
        <w:t>Technical Feasibility:</w:t>
      </w:r>
      <w:r>
        <w:br w:type="textWrapping"/>
      </w:r>
      <w:r>
        <w:t>The system uses HTML5, CSS3, and vanilla JavaScript, which are widely supported by modern browsers. This makes the application technically feasible and easy to deploy.</w:t>
      </w:r>
    </w:p>
    <w:p w14:paraId="5457BE27">
      <w:r>
        <w:t>Operational Feasibility:</w:t>
      </w:r>
      <w:r>
        <w:br w:type="textWrapping"/>
      </w:r>
      <w:r>
        <w:t>The platform provides an intuitive interface that requires minimal user learning. Filtering and navigation are straightforward and efficient.</w:t>
      </w:r>
    </w:p>
    <w:p w14:paraId="6F20A299">
      <w:r>
        <w:t>Economic Feasibility:</w:t>
      </w:r>
      <w:r>
        <w:br w:type="textWrapping"/>
      </w:r>
      <w:r>
        <w:t>CarBreezy relies entirely on free and open web technologies. No paid tools, licenses, or APIs are required, making the project cost-effective.</w:t>
      </w:r>
    </w:p>
    <w:p w14:paraId="056B1D9F">
      <w:pPr>
        <w:pStyle w:val="3"/>
      </w:pPr>
      <w:r>
        <w:t>6. Functional Analysis</w:t>
      </w:r>
    </w:p>
    <w:p w14:paraId="5E4138C2">
      <w:r>
        <w:t>The CarBreezy system performs several core functions:</w:t>
      </w:r>
    </w:p>
    <w:p w14:paraId="69F873DB">
      <w:r>
        <w:t>• Dynamic generation and rendering of vehicle listings.</w:t>
      </w:r>
      <w:r>
        <w:br w:type="textWrapping"/>
      </w:r>
      <w:r>
        <w:t>• Filtering vehicles based on user-selected criteria.</w:t>
      </w:r>
      <w:r>
        <w:br w:type="textWrapping"/>
      </w:r>
      <w:r>
        <w:t>• Modal-based presentation of vehicle details and specifications.</w:t>
      </w:r>
      <w:r>
        <w:br w:type="textWrapping"/>
      </w:r>
      <w:r>
        <w:t>• Persistent visitor tracking using localStorage.</w:t>
      </w:r>
      <w:r>
        <w:br w:type="textWrapping"/>
      </w:r>
      <w:r>
        <w:t>• Live display of date, time, and geolocation information.</w:t>
      </w:r>
    </w:p>
    <w:p w14:paraId="4C37CA05">
      <w:r>
        <w:t>These functions work together to provide a seamless and interactive user experience.</w:t>
      </w:r>
    </w:p>
    <w:p w14:paraId="645AF1CE">
      <w:pPr>
        <w:pStyle w:val="3"/>
      </w:pPr>
      <w:r>
        <w:t>7. Limitations of the System</w:t>
      </w:r>
    </w:p>
    <w:p w14:paraId="3E53E8B4">
      <w:r>
        <w:t>Despite its strengths, the current version of CarBreezy has some limitations. Vehicle data is static and generated locally rather than fetched from a real database. The system does not include user authentication, search functionality, or advanced sorting mechanisms.</w:t>
      </w:r>
    </w:p>
    <w:p w14:paraId="686E8E78">
      <w:r>
        <w:t>Geolocation features are dependent on browser permissions and may not always be available. Additionally, the lack of backend integration limits real-time data updates.</w:t>
      </w:r>
    </w:p>
    <w:p w14:paraId="6B795774">
      <w:pPr>
        <w:pStyle w:val="3"/>
      </w:pPr>
      <w:r>
        <w:t>8. Future Scope</w:t>
      </w:r>
    </w:p>
    <w:p w14:paraId="67ADCD91">
      <w:r>
        <w:t>Future enhancements to the CarBreezy platform may include:</w:t>
      </w:r>
    </w:p>
    <w:p w14:paraId="3B070E67">
      <w:r>
        <w:t>• Integration with a backend server and database.</w:t>
      </w:r>
      <w:r>
        <w:br w:type="textWrapping"/>
      </w:r>
      <w:r>
        <w:t>• Implementation of a search and sorting system.</w:t>
      </w:r>
      <w:r>
        <w:br w:type="textWrapping"/>
      </w:r>
      <w:r>
        <w:t>• User authentication and personalized experiences.</w:t>
      </w:r>
      <w:r>
        <w:br w:type="textWrapping"/>
      </w:r>
      <w:r>
        <w:t>• Performance optimization techniques such as lazy loading.</w:t>
      </w:r>
      <w:r>
        <w:br w:type="textWrapping"/>
      </w:r>
      <w:r>
        <w:t>• Enhanced accessibility features and analytics tracking.</w:t>
      </w:r>
    </w:p>
    <w:p w14:paraId="3D3E38BA">
      <w:pPr>
        <w:pStyle w:val="3"/>
      </w:pPr>
      <w:r>
        <w:t>9. Conclusion</w:t>
      </w:r>
    </w:p>
    <w:p w14:paraId="7ADCC39B">
      <w:r>
        <w:t>The CarBreezy project effectively demonstrates the application of modern web development techniques to create a responsive and interactive automotive marketplace. By combining clear UI design with efficient client-side logic, the platform achieves its objectives while remaining simple and scalable.</w:t>
      </w:r>
    </w:p>
    <w:p w14:paraId="490BD453">
      <w:r>
        <w:t>The project serves as a strong academic example of single-page application principles implemented using vanilla technologies and provides a solid foundation for future development.</w:t>
      </w:r>
    </w:p>
    <w:p w14:paraId="3299C73E">
      <w:pPr>
        <w:rPr>
          <w:rFonts w:hint="default"/>
          <w:lang w:val="en-US"/>
        </w:rPr>
      </w:pPr>
      <w:r>
        <w:rPr>
          <w:rFonts w:hint="default"/>
          <w:lang w:val="en-US"/>
        </w:rPr>
        <w:t>Project link :</w:t>
      </w:r>
      <w:r>
        <w:rPr>
          <w:rFonts w:hint="default"/>
          <w:lang w:val="en-US"/>
        </w:rPr>
        <w:fldChar w:fldCharType="begin"/>
      </w:r>
      <w:r>
        <w:rPr>
          <w:rFonts w:hint="default"/>
          <w:lang w:val="en-US"/>
        </w:rPr>
        <w:instrText xml:space="preserve"> HYPERLINK "https://aptechprot.netlify.app/" </w:instrText>
      </w:r>
      <w:r>
        <w:rPr>
          <w:rFonts w:hint="default"/>
          <w:lang w:val="en-US"/>
        </w:rPr>
        <w:fldChar w:fldCharType="separate"/>
      </w:r>
      <w:r>
        <w:rPr>
          <w:rStyle w:val="20"/>
          <w:rFonts w:hint="default"/>
          <w:lang w:val="en-US"/>
        </w:rPr>
        <w:t xml:space="preserve"> aptechprot.netlify.app</w:t>
      </w:r>
      <w:r>
        <w:rPr>
          <w:rFonts w:hint="default"/>
          <w:lang w:val="en-US"/>
        </w:rPr>
        <w:fldChar w:fldCharType="end"/>
      </w:r>
      <w:r>
        <w:rPr>
          <w:rFonts w:hint="default"/>
          <w:lang w:val="en-US"/>
        </w:rPr>
        <w:t xml:space="preserve"> </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C844B8"/>
    <w:rsid w:val="136D14EF"/>
    <w:rsid w:val="2AD0619A"/>
    <w:rsid w:val="48086C0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Chidinma Okonkwo</cp:lastModifiedBy>
  <dcterms:modified xsi:type="dcterms:W3CDTF">2026-01-24T20:42:07Z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7381D307F25A4C69B92CD43B94F7FAD2_13</vt:lpwstr>
  </property>
</Properties>
</file>